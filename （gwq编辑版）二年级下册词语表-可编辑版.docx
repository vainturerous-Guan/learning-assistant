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36002">
      <w:pPr>
        <w:spacing w:after="240"/>
        <w:jc w:val="center"/>
      </w:pPr>
      <w:r>
        <w:rPr>
          <w:rFonts w:ascii="黑体" w:hAnsi="黑体" w:eastAsia="黑体"/>
          <w:b/>
          <w:sz w:val="44"/>
        </w:rPr>
        <w:t>二年级下册词语表</w:t>
      </w:r>
    </w:p>
    <w:p w14:paraId="779047C6">
      <w:pPr>
        <w:spacing w:before="120"/>
        <w:rPr>
          <w:rFonts w:hint="eastAsia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第一单元：</w:t>
      </w:r>
    </w:p>
    <w:p w14:paraId="79D08F0A">
      <w:pPr>
        <w:spacing w:before="120"/>
      </w:pPr>
      <w:r>
        <w:rPr>
          <w:rFonts w:ascii="楷体" w:hAnsi="楷体" w:eastAsia="楷体"/>
          <w:b/>
          <w:sz w:val="21"/>
        </w:rPr>
        <w:t xml:space="preserve">1. </w:t>
      </w:r>
      <w:r>
        <w:rPr>
          <w:rFonts w:ascii="楷体" w:hAnsi="楷体" w:eastAsia="楷体"/>
          <w:sz w:val="21"/>
          <w:u w:val="single"/>
        </w:rPr>
        <w:t>古诗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诗句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诗人</w:t>
      </w:r>
      <w:r>
        <w:rPr>
          <w:rFonts w:ascii="楷体" w:hAnsi="楷体" w:eastAsia="楷体"/>
          <w:sz w:val="21"/>
        </w:rPr>
        <w:t>　儿童　童真　童年　碧绿　碧玉　化妆　绿色</w:t>
      </w:r>
    </w:p>
    <w:p w14:paraId="270132D4">
      <w:pPr>
        <w:ind w:left="454"/>
      </w:pPr>
      <w:r>
        <w:rPr>
          <w:rFonts w:ascii="楷体" w:hAnsi="楷体" w:eastAsia="楷体"/>
          <w:sz w:val="21"/>
        </w:rPr>
        <w:t>绿地　绿豆　丝带　丝瓜　剪刀　剪开　回归　归来　归还</w:t>
      </w:r>
    </w:p>
    <w:p w14:paraId="405723B6">
      <w:pPr>
        <w:spacing w:before="120"/>
      </w:pPr>
      <w:r>
        <w:rPr>
          <w:rFonts w:ascii="楷体" w:hAnsi="楷体" w:eastAsia="楷体"/>
          <w:b/>
          <w:sz w:val="21"/>
        </w:rPr>
        <w:t xml:space="preserve">2. </w:t>
      </w:r>
      <w:r>
        <w:rPr>
          <w:rFonts w:ascii="楷体" w:hAnsi="楷体" w:eastAsia="楷体"/>
          <w:sz w:val="21"/>
          <w:u w:val="single"/>
        </w:rPr>
        <w:t>春天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寻找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眉毛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野花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柳枝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桃花</w:t>
      </w:r>
      <w:r>
        <w:rPr>
          <w:rFonts w:ascii="楷体" w:hAnsi="楷体" w:eastAsia="楷体"/>
          <w:sz w:val="21"/>
        </w:rPr>
        <w:t>　冲出　冲开　寻人　寻问</w:t>
      </w:r>
    </w:p>
    <w:p w14:paraId="7C7ABD74">
      <w:pPr>
        <w:ind w:left="454"/>
      </w:pPr>
      <w:r>
        <w:rPr>
          <w:rFonts w:ascii="楷体" w:hAnsi="楷体" w:eastAsia="楷体"/>
          <w:sz w:val="21"/>
        </w:rPr>
        <w:t>吐气　柳条　柳树　柳叶　回荡　桃子　仙桃　见闻　听闻　奇闻</w:t>
      </w:r>
    </w:p>
    <w:p w14:paraId="58FA11A0">
      <w:pPr>
        <w:ind w:left="454"/>
      </w:pPr>
      <w:r>
        <w:rPr>
          <w:rFonts w:ascii="楷体" w:hAnsi="楷体" w:eastAsia="楷体"/>
          <w:sz w:val="21"/>
        </w:rPr>
        <w:t>荡秋千　空荡荡</w:t>
      </w:r>
    </w:p>
    <w:p w14:paraId="4C67068D">
      <w:pPr>
        <w:spacing w:before="120"/>
      </w:pPr>
      <w:r>
        <w:rPr>
          <w:rFonts w:ascii="楷体" w:hAnsi="楷体" w:eastAsia="楷体"/>
          <w:b/>
          <w:sz w:val="21"/>
        </w:rPr>
        <w:t xml:space="preserve">3. </w:t>
      </w:r>
      <w:r>
        <w:rPr>
          <w:rFonts w:ascii="楷体" w:hAnsi="楷体" w:eastAsia="楷体"/>
          <w:sz w:val="21"/>
          <w:u w:val="single"/>
        </w:rPr>
        <w:t>鲜花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先生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原来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大叔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太太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做客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正巧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快活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美好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惊奇</w:t>
      </w:r>
    </w:p>
    <w:p w14:paraId="06562B3D">
      <w:pPr>
        <w:ind w:left="454"/>
      </w:pPr>
      <w:r>
        <w:rPr>
          <w:rFonts w:ascii="楷体" w:hAnsi="楷体" w:eastAsia="楷体"/>
          <w:sz w:val="21"/>
          <w:u w:val="single"/>
        </w:rPr>
        <w:t>礼物</w:t>
      </w:r>
      <w:r>
        <w:rPr>
          <w:rFonts w:ascii="楷体" w:hAnsi="楷体" w:eastAsia="楷体"/>
          <w:sz w:val="21"/>
        </w:rPr>
        <w:t>　生鲜　鲜活　原因　原形　叔叔　通过　通常　通行　巧手</w:t>
      </w:r>
    </w:p>
    <w:p w14:paraId="63F69323">
      <w:pPr>
        <w:ind w:left="454"/>
      </w:pPr>
      <w:r>
        <w:rPr>
          <w:rFonts w:ascii="楷体" w:hAnsi="楷体" w:eastAsia="楷体"/>
          <w:sz w:val="21"/>
        </w:rPr>
        <w:t>巧合　惊动　惊奇　惊人　礼品　送礼</w:t>
      </w:r>
    </w:p>
    <w:p w14:paraId="3015D0E9">
      <w:pPr>
        <w:spacing w:before="120"/>
      </w:pPr>
      <w:r>
        <w:rPr>
          <w:rFonts w:ascii="楷体" w:hAnsi="楷体" w:eastAsia="楷体"/>
          <w:b/>
          <w:sz w:val="21"/>
        </w:rPr>
        <w:t xml:space="preserve">4. </w:t>
      </w:r>
      <w:r>
        <w:rPr>
          <w:rFonts w:ascii="楷体" w:hAnsi="楷体" w:eastAsia="楷体"/>
          <w:sz w:val="21"/>
          <w:u w:val="single"/>
        </w:rPr>
        <w:t>植树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格外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休息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小心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笔直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碧空如洗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万里无云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引人注目</w:t>
      </w:r>
    </w:p>
    <w:p w14:paraId="5B9A13AD">
      <w:pPr>
        <w:ind w:left="454"/>
      </w:pPr>
      <w:r>
        <w:rPr>
          <w:rFonts w:ascii="楷体" w:hAnsi="楷体" w:eastAsia="楷体"/>
          <w:sz w:val="21"/>
        </w:rPr>
        <w:t>种植　植物　格言　风格　引号　引发　关注　满足　美满　大雨如注</w:t>
      </w:r>
    </w:p>
    <w:p w14:paraId="190AD786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一　</w:t>
      </w:r>
      <w:r>
        <w:rPr>
          <w:rFonts w:ascii="楷体" w:hAnsi="楷体" w:eastAsia="楷体"/>
          <w:sz w:val="21"/>
        </w:rPr>
        <w:t>剧本　剧情　剧场　话剧　广场　农场　场面　场合</w:t>
      </w:r>
    </w:p>
    <w:p w14:paraId="10EA89BC">
      <w:pPr>
        <w:spacing w:before="120"/>
        <w:rPr>
          <w:rFonts w:hint="eastAsia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第二单元：</w:t>
      </w:r>
    </w:p>
    <w:p w14:paraId="25BC68A4">
      <w:pPr>
        <w:spacing w:before="120"/>
      </w:pPr>
      <w:r>
        <w:rPr>
          <w:rFonts w:ascii="楷体" w:hAnsi="楷体" w:eastAsia="楷体"/>
          <w:b/>
          <w:sz w:val="21"/>
        </w:rPr>
        <w:t xml:space="preserve">5. </w:t>
      </w:r>
      <w:r>
        <w:rPr>
          <w:rFonts w:ascii="楷体" w:hAnsi="楷体" w:eastAsia="楷体"/>
          <w:sz w:val="21"/>
          <w:u w:val="single"/>
        </w:rPr>
        <w:t>叔叔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雷锋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昨天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温暖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爱心</w:t>
      </w:r>
      <w:r>
        <w:rPr>
          <w:rFonts w:ascii="楷体" w:hAnsi="楷体" w:eastAsia="楷体"/>
          <w:sz w:val="21"/>
        </w:rPr>
        <w:t>　刀锋　锋利　昨日　洒水　雷雨</w:t>
      </w:r>
    </w:p>
    <w:p w14:paraId="663C0B45">
      <w:pPr>
        <w:ind w:left="454"/>
      </w:pPr>
      <w:r>
        <w:rPr>
          <w:rFonts w:ascii="楷体" w:hAnsi="楷体" w:eastAsia="楷体"/>
          <w:sz w:val="21"/>
        </w:rPr>
        <w:t>打雷　地雷　背后　背包　背带　汗水　出汗　温和　气温　暖冬</w:t>
      </w:r>
    </w:p>
    <w:p w14:paraId="2C25BEC2">
      <w:pPr>
        <w:ind w:left="454"/>
      </w:pPr>
      <w:r>
        <w:rPr>
          <w:rFonts w:ascii="楷体" w:hAnsi="楷体" w:eastAsia="楷体"/>
          <w:sz w:val="21"/>
        </w:rPr>
        <w:t>暖阳　暖洋洋</w:t>
      </w:r>
    </w:p>
    <w:p w14:paraId="1C093279">
      <w:pPr>
        <w:spacing w:before="120"/>
      </w:pPr>
      <w:r>
        <w:rPr>
          <w:rFonts w:ascii="楷体" w:hAnsi="楷体" w:eastAsia="楷体"/>
          <w:b/>
          <w:sz w:val="21"/>
        </w:rPr>
        <w:t xml:space="preserve">6. </w:t>
      </w:r>
      <w:r>
        <w:rPr>
          <w:rFonts w:ascii="楷体" w:hAnsi="楷体" w:eastAsia="楷体"/>
          <w:sz w:val="21"/>
          <w:u w:val="single"/>
        </w:rPr>
        <w:t>也许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桌子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平时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难道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好奇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平常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加工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农民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农具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甜菜</w:t>
      </w:r>
    </w:p>
    <w:p w14:paraId="1502F0F9">
      <w:pPr>
        <w:ind w:left="454"/>
      </w:pPr>
      <w:r>
        <w:rPr>
          <w:rFonts w:ascii="楷体" w:hAnsi="楷体" w:eastAsia="楷体"/>
          <w:sz w:val="21"/>
          <w:u w:val="single"/>
        </w:rPr>
        <w:t>工具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劳动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经过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应该</w:t>
      </w:r>
      <w:r>
        <w:rPr>
          <w:rFonts w:ascii="楷体" w:hAnsi="楷体" w:eastAsia="楷体"/>
          <w:sz w:val="21"/>
        </w:rPr>
        <w:t>　课桌　圆桌　收买　买通　具体　学具</w:t>
      </w:r>
    </w:p>
    <w:p w14:paraId="25531996">
      <w:pPr>
        <w:ind w:left="454"/>
      </w:pPr>
      <w:r>
        <w:rPr>
          <w:rFonts w:ascii="楷体" w:hAnsi="楷体" w:eastAsia="楷体"/>
          <w:sz w:val="21"/>
        </w:rPr>
        <w:t>甘心　甘苦　甜味　清甜　香甜　品尝　尝鲜　白菜　菜园　辛劳</w:t>
      </w:r>
    </w:p>
    <w:p w14:paraId="58B06A9D">
      <w:pPr>
        <w:ind w:left="454"/>
      </w:pPr>
      <w:r>
        <w:rPr>
          <w:rFonts w:ascii="楷体" w:hAnsi="楷体" w:eastAsia="楷体"/>
          <w:sz w:val="21"/>
        </w:rPr>
        <w:t>代劳　应当　应用　答应　劳心劳力</w:t>
      </w:r>
    </w:p>
    <w:p w14:paraId="5CFBDBE1">
      <w:pPr>
        <w:spacing w:before="120"/>
      </w:pPr>
      <w:r>
        <w:rPr>
          <w:rFonts w:ascii="楷体" w:hAnsi="楷体" w:eastAsia="楷体"/>
          <w:b/>
          <w:sz w:val="21"/>
        </w:rPr>
        <w:t xml:space="preserve">7. </w:t>
      </w:r>
      <w:r>
        <w:rPr>
          <w:rFonts w:ascii="楷体" w:hAnsi="楷体" w:eastAsia="楷体"/>
          <w:sz w:val="21"/>
          <w:u w:val="single"/>
        </w:rPr>
        <w:t>弱小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周末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父母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吸引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芬芳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背包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雨衣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为什么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勇敢</w:t>
      </w:r>
      <w:r>
        <w:rPr>
          <w:rFonts w:ascii="楷体" w:hAnsi="楷体" w:eastAsia="楷体"/>
          <w:sz w:val="21"/>
        </w:rPr>
        <w:t>　弱点</w:t>
      </w:r>
    </w:p>
    <w:p w14:paraId="49B3A3A6">
      <w:pPr>
        <w:ind w:left="454"/>
      </w:pPr>
      <w:r>
        <w:rPr>
          <w:rFonts w:ascii="楷体" w:hAnsi="楷体" w:eastAsia="楷体"/>
          <w:sz w:val="21"/>
        </w:rPr>
        <w:t>色弱　本周　周日　年末　末路　母爱　母校　吸收　吸气　芬芳</w:t>
      </w:r>
    </w:p>
    <w:p w14:paraId="164385F0">
      <w:pPr>
        <w:ind w:left="454"/>
      </w:pPr>
      <w:r>
        <w:rPr>
          <w:rFonts w:ascii="楷体" w:hAnsi="楷体" w:eastAsia="楷体"/>
          <w:sz w:val="21"/>
        </w:rPr>
        <w:t>芳华　芳香　芳名　快递　递进　递送　勇气　勇士　敢问　不敢</w:t>
      </w:r>
    </w:p>
    <w:p w14:paraId="08748E55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二　</w:t>
      </w:r>
      <w:r>
        <w:rPr>
          <w:rFonts w:ascii="楷体" w:hAnsi="楷体" w:eastAsia="楷体"/>
          <w:sz w:val="21"/>
        </w:rPr>
        <w:t>工程　路程　进程　学术　马术　手术　服务　衣服　服从　家务</w:t>
      </w:r>
    </w:p>
    <w:p w14:paraId="49E9BCB1">
      <w:r>
        <w:rPr>
          <w:rFonts w:ascii="楷体" w:hAnsi="楷体" w:eastAsia="楷体"/>
          <w:sz w:val="21"/>
        </w:rPr>
        <w:t>业务　劳务</w:t>
      </w:r>
    </w:p>
    <w:p w14:paraId="3D9DCD68">
      <w:pPr>
        <w:spacing w:before="120"/>
        <w:rPr>
          <w:rFonts w:hint="eastAsia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第三单元：</w:t>
      </w:r>
    </w:p>
    <w:p w14:paraId="34F14F79">
      <w:pPr>
        <w:spacing w:before="120"/>
      </w:pPr>
      <w:r>
        <w:rPr>
          <w:rFonts w:ascii="楷体" w:hAnsi="楷体" w:eastAsia="楷体"/>
          <w:b/>
          <w:sz w:val="21"/>
        </w:rPr>
        <w:t>①　</w:t>
      </w:r>
      <w:r>
        <w:rPr>
          <w:rFonts w:ascii="楷体" w:hAnsi="楷体" w:eastAsia="楷体"/>
          <w:sz w:val="21"/>
          <w:u w:val="single"/>
        </w:rPr>
        <w:t>神州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中华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山川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民族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长江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长城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情谊</w:t>
      </w:r>
      <w:r>
        <w:rPr>
          <w:rFonts w:ascii="楷体" w:hAnsi="楷体" w:eastAsia="楷体"/>
          <w:sz w:val="21"/>
        </w:rPr>
        <w:t>　神情　神话　神气活现</w:t>
      </w:r>
    </w:p>
    <w:p w14:paraId="3FB89360">
      <w:pPr>
        <w:spacing w:before="120"/>
      </w:pPr>
      <w:r>
        <w:rPr>
          <w:rFonts w:ascii="楷体" w:hAnsi="楷体" w:eastAsia="楷体"/>
          <w:b/>
          <w:sz w:val="21"/>
        </w:rPr>
        <w:t>②　</w:t>
      </w:r>
      <w:r>
        <w:rPr>
          <w:rFonts w:ascii="楷体" w:hAnsi="楷体" w:eastAsia="楷体"/>
          <w:sz w:val="21"/>
        </w:rPr>
        <w:t>贴纸　贴画　街道　街头　大街　传递　传说　传奇　统一　总统</w:t>
      </w:r>
    </w:p>
    <w:p w14:paraId="4740D306">
      <w:r>
        <w:rPr>
          <w:rFonts w:ascii="楷体" w:hAnsi="楷体" w:eastAsia="楷体"/>
          <w:sz w:val="21"/>
        </w:rPr>
        <w:t>艾草　敬爱　</w:t>
      </w:r>
      <w:r>
        <w:rPr>
          <w:rFonts w:ascii="楷体" w:hAnsi="楷体" w:eastAsia="楷体"/>
          <w:sz w:val="21"/>
          <w:u w:val="single"/>
        </w:rPr>
        <w:t>转眼</w:t>
      </w:r>
      <w:r>
        <w:rPr>
          <w:rFonts w:ascii="楷体" w:hAnsi="楷体" w:eastAsia="楷体"/>
          <w:sz w:val="21"/>
        </w:rPr>
        <w:t>　清扫　打扫　扫地　龙头　火龙　</w:t>
      </w:r>
      <w:r>
        <w:rPr>
          <w:rFonts w:ascii="楷体" w:hAnsi="楷体" w:eastAsia="楷体"/>
          <w:sz w:val="21"/>
          <w:u w:val="single"/>
        </w:rPr>
        <w:t>龙舟</w:t>
      </w:r>
      <w:r>
        <w:rPr>
          <w:rFonts w:ascii="楷体" w:hAnsi="楷体" w:eastAsia="楷体"/>
          <w:sz w:val="21"/>
        </w:rPr>
        <w:t>　全家</w:t>
      </w:r>
    </w:p>
    <w:p w14:paraId="259FD45F">
      <w:r>
        <w:rPr>
          <w:rFonts w:ascii="楷体" w:hAnsi="楷体" w:eastAsia="楷体"/>
          <w:sz w:val="21"/>
        </w:rPr>
        <w:t>全面　</w:t>
      </w:r>
      <w:r>
        <w:rPr>
          <w:rFonts w:ascii="楷体" w:hAnsi="楷体" w:eastAsia="楷体"/>
          <w:sz w:val="21"/>
          <w:u w:val="single"/>
        </w:rPr>
        <w:t>团圆</w:t>
      </w:r>
      <w:r>
        <w:rPr>
          <w:rFonts w:ascii="楷体" w:hAnsi="楷体" w:eastAsia="楷体"/>
          <w:sz w:val="21"/>
        </w:rPr>
        <w:t>　团体　真心　真情　认真　</w:t>
      </w:r>
      <w:r>
        <w:rPr>
          <w:rFonts w:ascii="楷体" w:hAnsi="楷体" w:eastAsia="楷体"/>
          <w:sz w:val="21"/>
          <w:u w:val="single"/>
        </w:rPr>
        <w:t>节日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春节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花灯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先人</w:t>
      </w:r>
    </w:p>
    <w:p w14:paraId="4EBD1535">
      <w:r>
        <w:rPr>
          <w:rFonts w:ascii="楷体" w:hAnsi="楷体" w:eastAsia="楷体"/>
          <w:sz w:val="21"/>
          <w:u w:val="single"/>
        </w:rPr>
        <w:t>中秋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传统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清明节</w:t>
      </w:r>
    </w:p>
    <w:p w14:paraId="406C9EAC">
      <w:pPr>
        <w:spacing w:before="120"/>
      </w:pPr>
      <w:r>
        <w:rPr>
          <w:rFonts w:ascii="楷体" w:hAnsi="楷体" w:eastAsia="楷体"/>
          <w:b/>
          <w:sz w:val="21"/>
        </w:rPr>
        <w:t>③　</w:t>
      </w:r>
      <w:r>
        <w:rPr>
          <w:rFonts w:ascii="楷体" w:hAnsi="楷体" w:eastAsia="楷体"/>
          <w:sz w:val="21"/>
        </w:rPr>
        <w:t>甲虫　甲鱼　马甲　骨头　骨气　</w:t>
      </w:r>
      <w:r>
        <w:rPr>
          <w:rFonts w:ascii="楷体" w:hAnsi="楷体" w:eastAsia="楷体"/>
          <w:sz w:val="21"/>
          <w:u w:val="single"/>
        </w:rPr>
        <w:t>钱币</w:t>
      </w:r>
      <w:r>
        <w:rPr>
          <w:rFonts w:ascii="楷体" w:hAnsi="楷体" w:eastAsia="楷体"/>
          <w:sz w:val="21"/>
        </w:rPr>
        <w:t>　金钱　外币　午觉　觉得</w:t>
      </w:r>
    </w:p>
    <w:p w14:paraId="4FE56006">
      <w:r>
        <w:rPr>
          <w:rFonts w:ascii="楷体" w:hAnsi="楷体" w:eastAsia="楷体"/>
          <w:sz w:val="21"/>
        </w:rPr>
        <w:t>财物　财产　</w:t>
      </w:r>
      <w:r>
        <w:rPr>
          <w:rFonts w:ascii="楷体" w:hAnsi="楷体" w:eastAsia="楷体"/>
          <w:sz w:val="21"/>
          <w:u w:val="single"/>
        </w:rPr>
        <w:t>钱财</w:t>
      </w:r>
      <w:r>
        <w:rPr>
          <w:rFonts w:ascii="楷体" w:hAnsi="楷体" w:eastAsia="楷体"/>
          <w:sz w:val="21"/>
        </w:rPr>
        <w:t>　相与　与其　采购　购买　品行　品格　作品</w:t>
      </w:r>
    </w:p>
    <w:p w14:paraId="58115E85">
      <w:r>
        <w:rPr>
          <w:rFonts w:ascii="楷体" w:hAnsi="楷体" w:eastAsia="楷体"/>
          <w:sz w:val="21"/>
        </w:rPr>
        <w:t>品种　</w:t>
      </w:r>
      <w:r>
        <w:rPr>
          <w:rFonts w:ascii="楷体" w:hAnsi="楷体" w:eastAsia="楷体"/>
          <w:sz w:val="21"/>
          <w:u w:val="single"/>
        </w:rPr>
        <w:t>样子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有关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故事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生活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甲骨文</w:t>
      </w:r>
      <w:r>
        <w:rPr>
          <w:rFonts w:ascii="楷体" w:hAnsi="楷体" w:eastAsia="楷体"/>
          <w:sz w:val="21"/>
        </w:rPr>
        <w:t>　人民币</w:t>
      </w:r>
    </w:p>
    <w:p w14:paraId="45841EB0">
      <w:pPr>
        <w:spacing w:before="120"/>
      </w:pPr>
      <w:r>
        <w:rPr>
          <w:rFonts w:ascii="楷体" w:hAnsi="楷体" w:eastAsia="楷体"/>
          <w:b/>
          <w:sz w:val="21"/>
        </w:rPr>
        <w:t>④　</w:t>
      </w:r>
      <w:r>
        <w:rPr>
          <w:rFonts w:ascii="楷体" w:hAnsi="楷体" w:eastAsia="楷体"/>
          <w:sz w:val="21"/>
        </w:rPr>
        <w:t>食物　食品　</w:t>
      </w:r>
      <w:r>
        <w:rPr>
          <w:rFonts w:ascii="楷体" w:hAnsi="楷体" w:eastAsia="楷体"/>
          <w:sz w:val="21"/>
          <w:u w:val="single"/>
        </w:rPr>
        <w:t>茄子</w:t>
      </w:r>
      <w:r>
        <w:rPr>
          <w:rFonts w:ascii="楷体" w:hAnsi="楷体" w:eastAsia="楷体"/>
          <w:sz w:val="21"/>
        </w:rPr>
        <w:t>　烤鸡　烤火　烤电　</w:t>
      </w:r>
      <w:r>
        <w:rPr>
          <w:rFonts w:ascii="楷体" w:hAnsi="楷体" w:eastAsia="楷体"/>
          <w:sz w:val="21"/>
          <w:u w:val="single"/>
        </w:rPr>
        <w:t>羊肉</w:t>
      </w:r>
      <w:r>
        <w:rPr>
          <w:rFonts w:ascii="楷体" w:hAnsi="楷体" w:eastAsia="楷体"/>
          <w:sz w:val="21"/>
        </w:rPr>
        <w:t>　鸡蛋　蛋白　坏蛋</w:t>
      </w:r>
    </w:p>
    <w:p w14:paraId="1EF113BC">
      <w:r>
        <w:rPr>
          <w:rFonts w:ascii="楷体" w:hAnsi="楷体" w:eastAsia="楷体"/>
          <w:sz w:val="21"/>
        </w:rPr>
        <w:t>米饭　</w:t>
      </w:r>
      <w:r>
        <w:rPr>
          <w:rFonts w:ascii="楷体" w:hAnsi="楷体" w:eastAsia="楷体"/>
          <w:sz w:val="21"/>
          <w:u w:val="single"/>
        </w:rPr>
        <w:t>美食</w:t>
      </w:r>
      <w:r>
        <w:rPr>
          <w:rFonts w:ascii="楷体" w:hAnsi="楷体" w:eastAsia="楷体"/>
          <w:sz w:val="21"/>
        </w:rPr>
        <w:t>　吃饭　早饭　鸭子　野鸭　</w:t>
      </w:r>
      <w:r>
        <w:rPr>
          <w:rFonts w:ascii="楷体" w:hAnsi="楷体" w:eastAsia="楷体"/>
          <w:sz w:val="21"/>
          <w:u w:val="single"/>
        </w:rPr>
        <w:t>烤鸭</w:t>
      </w:r>
      <w:r>
        <w:rPr>
          <w:rFonts w:ascii="楷体" w:hAnsi="楷体" w:eastAsia="楷体"/>
          <w:sz w:val="21"/>
        </w:rPr>
        <w:t>　鸡肉　公鸡　煮饭</w:t>
      </w:r>
    </w:p>
    <w:p w14:paraId="4A369100">
      <w:r>
        <w:rPr>
          <w:rFonts w:ascii="楷体" w:hAnsi="楷体" w:eastAsia="楷体"/>
          <w:sz w:val="21"/>
        </w:rPr>
        <w:t>煮菜　</w:t>
      </w:r>
      <w:r>
        <w:rPr>
          <w:rFonts w:ascii="楷体" w:hAnsi="楷体" w:eastAsia="楷体"/>
          <w:sz w:val="21"/>
          <w:u w:val="single"/>
        </w:rPr>
        <w:t>蛋炒饭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水煮鱼</w:t>
      </w:r>
    </w:p>
    <w:p w14:paraId="5BA93DD8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三　</w:t>
      </w:r>
      <w:r>
        <w:rPr>
          <w:rFonts w:ascii="楷体" w:hAnsi="楷体" w:eastAsia="楷体"/>
          <w:sz w:val="21"/>
        </w:rPr>
        <w:t>辣手　辛辣　几乎　似乎　合乎　近乎　关乎　在乎　火辣辣</w:t>
      </w:r>
    </w:p>
    <w:p w14:paraId="3B04EA79">
      <w:pPr>
        <w:spacing w:before="120"/>
        <w:rPr>
          <w:rFonts w:hint="default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第四单元：</w:t>
      </w:r>
    </w:p>
    <w:p w14:paraId="4CBCC202">
      <w:pPr>
        <w:spacing w:before="120"/>
      </w:pPr>
      <w:r>
        <w:rPr>
          <w:rFonts w:ascii="楷体" w:hAnsi="楷体" w:eastAsia="楷体"/>
          <w:b/>
          <w:sz w:val="21"/>
        </w:rPr>
        <w:t xml:space="preserve">8. </w:t>
      </w:r>
      <w:r>
        <w:rPr>
          <w:rFonts w:ascii="楷体" w:hAnsi="楷体" w:eastAsia="楷体"/>
          <w:sz w:val="21"/>
          <w:u w:val="single"/>
        </w:rPr>
        <w:t>彩色</w:t>
      </w:r>
      <w:r>
        <w:rPr>
          <w:rFonts w:ascii="楷体" w:hAnsi="楷体" w:eastAsia="楷体"/>
          <w:sz w:val="21"/>
        </w:rPr>
        <w:t>　做梦　美梦　</w:t>
      </w:r>
      <w:r>
        <w:rPr>
          <w:rFonts w:ascii="楷体" w:hAnsi="楷体" w:eastAsia="楷体"/>
          <w:sz w:val="21"/>
          <w:u w:val="single"/>
        </w:rPr>
        <w:t>森林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雪松</w:t>
      </w:r>
      <w:r>
        <w:rPr>
          <w:rFonts w:ascii="楷体" w:hAnsi="楷体" w:eastAsia="楷体"/>
          <w:sz w:val="21"/>
        </w:rPr>
        <w:t>　生硬　过硬　硬菜　铅字　宝盒</w:t>
      </w:r>
    </w:p>
    <w:p w14:paraId="51C290D2">
      <w:pPr>
        <w:ind w:left="454"/>
      </w:pPr>
      <w:r>
        <w:rPr>
          <w:rFonts w:ascii="楷体" w:hAnsi="楷体" w:eastAsia="楷体"/>
          <w:sz w:val="21"/>
        </w:rPr>
        <w:t>森林　</w:t>
      </w:r>
      <w:r>
        <w:rPr>
          <w:rFonts w:ascii="楷体" w:hAnsi="楷体" w:eastAsia="楷体"/>
          <w:sz w:val="21"/>
          <w:u w:val="single"/>
        </w:rPr>
        <w:t>苹果</w:t>
      </w:r>
      <w:r>
        <w:rPr>
          <w:rFonts w:ascii="楷体" w:hAnsi="楷体" w:eastAsia="楷体"/>
          <w:sz w:val="21"/>
        </w:rPr>
        <w:t>　结果　打结　精神　</w:t>
      </w:r>
      <w:r>
        <w:rPr>
          <w:rFonts w:ascii="楷体" w:hAnsi="楷体" w:eastAsia="楷体"/>
          <w:sz w:val="21"/>
          <w:u w:val="single"/>
        </w:rPr>
        <w:t>精灵</w:t>
      </w:r>
      <w:r>
        <w:rPr>
          <w:rFonts w:ascii="楷体" w:hAnsi="楷体" w:eastAsia="楷体"/>
          <w:sz w:val="21"/>
        </w:rPr>
        <w:t>　精力　神灵　灵活　灵动</w:t>
      </w:r>
    </w:p>
    <w:p w14:paraId="6DCF1CD4">
      <w:pPr>
        <w:ind w:left="454"/>
      </w:pPr>
      <w:r>
        <w:rPr>
          <w:rFonts w:ascii="楷体" w:hAnsi="楷体" w:eastAsia="楷体"/>
          <w:sz w:val="21"/>
        </w:rPr>
        <w:t>流动　河流　流行　</w:t>
      </w:r>
      <w:r>
        <w:rPr>
          <w:rFonts w:ascii="楷体" w:hAnsi="楷体" w:eastAsia="楷体"/>
          <w:sz w:val="21"/>
          <w:u w:val="single"/>
        </w:rPr>
        <w:t>歌声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季节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流动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铅笔盒</w:t>
      </w:r>
      <w:r>
        <w:rPr>
          <w:rFonts w:ascii="楷体" w:hAnsi="楷体" w:eastAsia="楷体"/>
          <w:sz w:val="21"/>
        </w:rPr>
        <w:t>　活灵活现</w:t>
      </w:r>
    </w:p>
    <w:p w14:paraId="0A5914A1">
      <w:pPr>
        <w:spacing w:before="120"/>
      </w:pPr>
      <w:r>
        <w:rPr>
          <w:rFonts w:ascii="楷体" w:hAnsi="楷体" w:eastAsia="楷体"/>
          <w:b/>
          <w:sz w:val="21"/>
        </w:rPr>
        <w:t xml:space="preserve">9. </w:t>
      </w:r>
      <w:r>
        <w:rPr>
          <w:rFonts w:ascii="楷体" w:hAnsi="楷体" w:eastAsia="楷体"/>
          <w:sz w:val="21"/>
        </w:rPr>
        <w:t>马匹　</w:t>
      </w:r>
      <w:r>
        <w:rPr>
          <w:rFonts w:ascii="楷体" w:hAnsi="楷体" w:eastAsia="楷体"/>
          <w:sz w:val="21"/>
          <w:u w:val="single"/>
        </w:rPr>
        <w:t>妹妹</w:t>
      </w:r>
      <w:r>
        <w:rPr>
          <w:rFonts w:ascii="楷体" w:hAnsi="楷体" w:eastAsia="楷体"/>
          <w:sz w:val="21"/>
        </w:rPr>
        <w:t>　水波　波动　</w:t>
      </w:r>
      <w:r>
        <w:rPr>
          <w:rFonts w:ascii="楷体" w:hAnsi="楷体" w:eastAsia="楷体"/>
          <w:sz w:val="21"/>
          <w:u w:val="single"/>
        </w:rPr>
        <w:t>波纹</w:t>
      </w:r>
      <w:r>
        <w:rPr>
          <w:rFonts w:ascii="楷体" w:hAnsi="楷体" w:eastAsia="楷体"/>
          <w:sz w:val="21"/>
        </w:rPr>
        <w:t>　条纹　花纹　恋爱　恋情　恋家</w:t>
      </w:r>
    </w:p>
    <w:p w14:paraId="64BE9F8D">
      <w:pPr>
        <w:ind w:left="454"/>
      </w:pPr>
      <w:r>
        <w:rPr>
          <w:rFonts w:ascii="楷体" w:hAnsi="楷体" w:eastAsia="楷体"/>
          <w:sz w:val="21"/>
        </w:rPr>
        <w:t>农舍　舍得　求知　求学　飞奔　奔向　奔跑　</w:t>
      </w:r>
      <w:r>
        <w:rPr>
          <w:rFonts w:ascii="楷体" w:hAnsi="楷体" w:eastAsia="楷体"/>
          <w:sz w:val="21"/>
          <w:u w:val="single"/>
        </w:rPr>
        <w:t>出色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碧绿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柳树</w:t>
      </w:r>
    </w:p>
    <w:p w14:paraId="11591837">
      <w:pPr>
        <w:ind w:left="454"/>
      </w:pPr>
      <w:r>
        <w:rPr>
          <w:rFonts w:ascii="楷体" w:hAnsi="楷体" w:eastAsia="楷体"/>
          <w:sz w:val="21"/>
          <w:u w:val="single"/>
        </w:rPr>
        <w:t>枝条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不时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恋恋不舍</w:t>
      </w:r>
    </w:p>
    <w:p w14:paraId="0647F8E5">
      <w:pPr>
        <w:spacing w:before="120"/>
      </w:pPr>
      <w:r>
        <w:rPr>
          <w:rFonts w:ascii="楷体" w:hAnsi="楷体" w:eastAsia="楷体"/>
          <w:b/>
          <w:sz w:val="21"/>
        </w:rPr>
        <w:t xml:space="preserve">10. </w:t>
      </w:r>
      <w:r>
        <w:rPr>
          <w:rFonts w:ascii="楷体" w:hAnsi="楷体" w:eastAsia="楷体"/>
          <w:sz w:val="21"/>
        </w:rPr>
        <w:t>旁边　身旁　旁白　</w:t>
      </w:r>
      <w:r>
        <w:rPr>
          <w:rFonts w:ascii="楷体" w:hAnsi="楷体" w:eastAsia="楷体"/>
          <w:sz w:val="21"/>
          <w:u w:val="single"/>
        </w:rPr>
        <w:t>阿姨</w:t>
      </w:r>
      <w:r>
        <w:rPr>
          <w:rFonts w:ascii="楷体" w:hAnsi="楷体" w:eastAsia="楷体"/>
          <w:sz w:val="21"/>
        </w:rPr>
        <w:t>　小姨　</w:t>
      </w:r>
      <w:r>
        <w:rPr>
          <w:rFonts w:ascii="楷体" w:hAnsi="楷体" w:eastAsia="楷体"/>
          <w:sz w:val="21"/>
          <w:u w:val="single"/>
        </w:rPr>
        <w:t>弟弟</w:t>
      </w:r>
      <w:r>
        <w:rPr>
          <w:rFonts w:ascii="楷体" w:hAnsi="楷体" w:eastAsia="楷体"/>
          <w:sz w:val="21"/>
        </w:rPr>
        <w:t>　弟子　方便　便民　便利</w:t>
      </w:r>
    </w:p>
    <w:p w14:paraId="361F9B65">
      <w:pPr>
        <w:ind w:left="454"/>
      </w:pPr>
      <w:r>
        <w:rPr>
          <w:rFonts w:ascii="楷体" w:hAnsi="楷体" w:eastAsia="楷体"/>
          <w:sz w:val="21"/>
        </w:rPr>
        <w:t>教书　教课　阿公　拼写　比拼　拼接　音乐　声音　话音　</w:t>
      </w:r>
      <w:r>
        <w:rPr>
          <w:rFonts w:ascii="楷体" w:hAnsi="楷体" w:eastAsia="楷体"/>
          <w:sz w:val="21"/>
          <w:u w:val="single"/>
        </w:rPr>
        <w:t>绿色</w:t>
      </w:r>
    </w:p>
    <w:p w14:paraId="0B093D2B">
      <w:pPr>
        <w:ind w:left="454"/>
      </w:pPr>
      <w:r>
        <w:rPr>
          <w:rFonts w:ascii="楷体" w:hAnsi="楷体" w:eastAsia="楷体"/>
          <w:sz w:val="21"/>
          <w:u w:val="single"/>
        </w:rPr>
        <w:t>一直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说话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童话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拼音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字母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发明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发现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上升</w:t>
      </w:r>
    </w:p>
    <w:p w14:paraId="242AE4FE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四　</w:t>
      </w:r>
      <w:r>
        <w:rPr>
          <w:rFonts w:ascii="楷体" w:hAnsi="楷体" w:eastAsia="楷体"/>
          <w:sz w:val="21"/>
        </w:rPr>
        <w:t>平坦　坦克　夹克　克服　巧克力</w:t>
      </w:r>
    </w:p>
    <w:p w14:paraId="468B4BDB">
      <w:pPr>
        <w:spacing w:before="120"/>
        <w:rPr>
          <w:rFonts w:hint="eastAsia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第五单元：</w:t>
      </w:r>
    </w:p>
    <w:p w14:paraId="27827FAB">
      <w:pPr>
        <w:spacing w:before="120"/>
      </w:pPr>
      <w:r>
        <w:rPr>
          <w:rFonts w:ascii="楷体" w:hAnsi="楷体" w:eastAsia="楷体"/>
          <w:b/>
          <w:sz w:val="21"/>
        </w:rPr>
        <w:t xml:space="preserve">11. </w:t>
      </w:r>
      <w:r>
        <w:rPr>
          <w:rFonts w:ascii="楷体" w:hAnsi="楷体" w:eastAsia="楷体"/>
          <w:sz w:val="21"/>
        </w:rPr>
        <w:t>死亡　灭亡　流亡　牢房　把牢　坐牢　劝说　</w:t>
      </w:r>
      <w:r>
        <w:rPr>
          <w:rFonts w:ascii="楷体" w:hAnsi="楷体" w:eastAsia="楷体"/>
          <w:sz w:val="21"/>
          <w:u w:val="single"/>
        </w:rPr>
        <w:t>劝告</w:t>
      </w:r>
      <w:r>
        <w:rPr>
          <w:rFonts w:ascii="楷体" w:hAnsi="楷体" w:eastAsia="楷体"/>
          <w:sz w:val="21"/>
        </w:rPr>
        <w:t>　丢失　丢脸</w:t>
      </w:r>
    </w:p>
    <w:p w14:paraId="6A3B49CB">
      <w:pPr>
        <w:spacing w:before="120"/>
      </w:pPr>
      <w:r>
        <w:rPr>
          <w:rFonts w:ascii="楷体" w:hAnsi="楷体" w:eastAsia="楷体"/>
          <w:b/>
          <w:sz w:val="21"/>
        </w:rPr>
        <w:t xml:space="preserve">12. </w:t>
      </w:r>
      <w:r>
        <w:rPr>
          <w:rFonts w:ascii="楷体" w:hAnsi="楷体" w:eastAsia="楷体"/>
          <w:sz w:val="21"/>
        </w:rPr>
        <w:t>补助　补习　补课　补牙　助长　助力　助手　好坏　坏事　生死</w:t>
      </w:r>
    </w:p>
    <w:p w14:paraId="1C1C4491">
      <w:pPr>
        <w:ind w:left="454"/>
      </w:pPr>
      <w:r>
        <w:rPr>
          <w:rFonts w:ascii="楷体" w:hAnsi="楷体" w:eastAsia="楷体"/>
          <w:sz w:val="21"/>
        </w:rPr>
        <w:t>死活　</w:t>
      </w:r>
      <w:r>
        <w:rPr>
          <w:rFonts w:ascii="楷体" w:hAnsi="楷体" w:eastAsia="楷体"/>
          <w:sz w:val="21"/>
          <w:u w:val="single"/>
        </w:rPr>
        <w:t>明白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禾苗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力气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亡羊补牢</w:t>
      </w:r>
    </w:p>
    <w:p w14:paraId="3C05F2A0">
      <w:pPr>
        <w:ind w:left="454"/>
      </w:pPr>
      <w:r>
        <w:rPr>
          <w:rFonts w:ascii="楷体" w:hAnsi="楷体" w:eastAsia="楷体"/>
          <w:sz w:val="21"/>
        </w:rPr>
        <w:t>室外　画室　家室　排骨　排队　排长　反而　而今　而后　果实</w:t>
      </w:r>
    </w:p>
    <w:p w14:paraId="3E1B500C">
      <w:pPr>
        <w:ind w:left="454"/>
      </w:pPr>
      <w:r>
        <w:rPr>
          <w:rFonts w:ascii="楷体" w:hAnsi="楷体" w:eastAsia="楷体"/>
          <w:sz w:val="21"/>
        </w:rPr>
        <w:t>现实　事实　气候　</w:t>
      </w:r>
      <w:r>
        <w:rPr>
          <w:rFonts w:ascii="楷体" w:hAnsi="楷体" w:eastAsia="楷体"/>
          <w:sz w:val="21"/>
          <w:u w:val="single"/>
        </w:rPr>
        <w:t>时候</w:t>
      </w:r>
      <w:r>
        <w:rPr>
          <w:rFonts w:ascii="楷体" w:hAnsi="楷体" w:eastAsia="楷体"/>
          <w:sz w:val="21"/>
        </w:rPr>
        <w:t>　候补　下班　夜班　晚班　</w:t>
      </w:r>
      <w:r>
        <w:rPr>
          <w:rFonts w:ascii="楷体" w:hAnsi="楷体" w:eastAsia="楷体"/>
          <w:sz w:val="21"/>
          <w:u w:val="single"/>
        </w:rPr>
        <w:t>座位</w:t>
      </w:r>
      <w:r>
        <w:rPr>
          <w:rFonts w:ascii="楷体" w:hAnsi="楷体" w:eastAsia="楷体"/>
          <w:sz w:val="21"/>
        </w:rPr>
        <w:t>　举行</w:t>
      </w:r>
    </w:p>
    <w:p w14:paraId="0D77D050">
      <w:pPr>
        <w:ind w:left="454"/>
      </w:pPr>
      <w:r>
        <w:rPr>
          <w:rFonts w:ascii="楷体" w:hAnsi="楷体" w:eastAsia="楷体"/>
          <w:sz w:val="21"/>
        </w:rPr>
        <w:t>举动　举手　</w:t>
      </w:r>
      <w:r>
        <w:rPr>
          <w:rFonts w:ascii="楷体" w:hAnsi="楷体" w:eastAsia="楷体"/>
          <w:sz w:val="21"/>
          <w:u w:val="single"/>
        </w:rPr>
        <w:t>神情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讲桌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教室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画纸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杨桃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图画</w:t>
      </w:r>
      <w:r>
        <w:rPr>
          <w:rFonts w:ascii="楷体" w:hAnsi="楷体" w:eastAsia="楷体"/>
          <w:sz w:val="21"/>
        </w:rPr>
        <w:t>　笑哈哈</w:t>
      </w:r>
    </w:p>
    <w:p w14:paraId="26DF84DC">
      <w:pPr>
        <w:ind w:left="454"/>
      </w:pPr>
      <w:r>
        <w:rPr>
          <w:rFonts w:ascii="楷体" w:hAnsi="楷体" w:eastAsia="楷体"/>
          <w:sz w:val="21"/>
          <w:u w:val="single"/>
        </w:rPr>
        <w:t>五角星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哈哈大笑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老老实实</w:t>
      </w:r>
    </w:p>
    <w:p w14:paraId="44E0DB94">
      <w:pPr>
        <w:spacing w:before="120"/>
      </w:pPr>
      <w:r>
        <w:rPr>
          <w:rFonts w:ascii="楷体" w:hAnsi="楷体" w:eastAsia="楷体"/>
          <w:b/>
          <w:sz w:val="21"/>
        </w:rPr>
        <w:t xml:space="preserve">13. </w:t>
      </w:r>
      <w:r>
        <w:rPr>
          <w:rFonts w:ascii="楷体" w:hAnsi="楷体" w:eastAsia="楷体"/>
          <w:sz w:val="21"/>
        </w:rPr>
        <w:t>心愿　情愿　自愿　</w:t>
      </w:r>
      <w:r>
        <w:rPr>
          <w:rFonts w:ascii="楷体" w:hAnsi="楷体" w:eastAsia="楷体"/>
          <w:sz w:val="21"/>
          <w:u w:val="single"/>
        </w:rPr>
        <w:t>愿意</w:t>
      </w:r>
      <w:r>
        <w:rPr>
          <w:rFonts w:ascii="楷体" w:hAnsi="楷体" w:eastAsia="楷体"/>
          <w:sz w:val="21"/>
        </w:rPr>
        <w:t>　意思　意外　意见　麦子　麦苗　麦田</w:t>
      </w:r>
    </w:p>
    <w:p w14:paraId="4558404A">
      <w:pPr>
        <w:ind w:left="454"/>
      </w:pPr>
      <w:r>
        <w:rPr>
          <w:rFonts w:ascii="楷体" w:hAnsi="楷体" w:eastAsia="楷体"/>
          <w:sz w:val="21"/>
          <w:u w:val="single"/>
        </w:rPr>
        <w:t>伯伯</w:t>
      </w:r>
      <w:r>
        <w:rPr>
          <w:rFonts w:ascii="楷体" w:hAnsi="楷体" w:eastAsia="楷体"/>
          <w:sz w:val="21"/>
        </w:rPr>
        <w:t>　伯父　伯母　</w:t>
      </w:r>
      <w:r>
        <w:rPr>
          <w:rFonts w:ascii="楷体" w:hAnsi="楷体" w:eastAsia="楷体"/>
          <w:sz w:val="21"/>
          <w:u w:val="single"/>
        </w:rPr>
        <w:t>立刻</w:t>
      </w:r>
      <w:r>
        <w:rPr>
          <w:rFonts w:ascii="楷体" w:hAnsi="楷体" w:eastAsia="楷体"/>
          <w:sz w:val="21"/>
        </w:rPr>
        <w:t>　刻刀　时刻　</w:t>
      </w:r>
      <w:r>
        <w:rPr>
          <w:rFonts w:ascii="楷体" w:hAnsi="楷体" w:eastAsia="楷体"/>
          <w:sz w:val="21"/>
          <w:u w:val="single"/>
        </w:rPr>
        <w:t>突然</w:t>
      </w:r>
      <w:r>
        <w:rPr>
          <w:rFonts w:ascii="楷体" w:hAnsi="楷体" w:eastAsia="楷体"/>
          <w:sz w:val="21"/>
        </w:rPr>
        <w:t>　突出　然后　自然</w:t>
      </w:r>
    </w:p>
    <w:p w14:paraId="5FA3658A">
      <w:pPr>
        <w:ind w:left="454"/>
      </w:pPr>
      <w:r>
        <w:rPr>
          <w:rFonts w:ascii="楷体" w:hAnsi="楷体" w:eastAsia="楷体"/>
          <w:sz w:val="21"/>
        </w:rPr>
        <w:t>掉头　掉队　</w:t>
      </w:r>
      <w:r>
        <w:rPr>
          <w:rFonts w:ascii="楷体" w:hAnsi="楷体" w:eastAsia="楷体"/>
          <w:sz w:val="21"/>
          <w:u w:val="single"/>
        </w:rPr>
        <w:t>飞快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为难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吃惊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认真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难为情</w:t>
      </w:r>
    </w:p>
    <w:p w14:paraId="42148E7B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五　</w:t>
      </w:r>
      <w:r>
        <w:rPr>
          <w:rFonts w:ascii="楷体" w:hAnsi="楷体" w:eastAsia="楷体"/>
          <w:sz w:val="21"/>
        </w:rPr>
        <w:t>商品　商家　商人　大厦　商厦　广厦　空洞　地洞　洞穴　穴位</w:t>
      </w:r>
    </w:p>
    <w:p w14:paraId="445B0734">
      <w:pPr>
        <w:spacing w:before="120"/>
        <w:rPr>
          <w:rFonts w:hint="eastAsia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第六单元：</w:t>
      </w:r>
    </w:p>
    <w:p w14:paraId="28A4F930">
      <w:pPr>
        <w:spacing w:before="120"/>
      </w:pPr>
      <w:r>
        <w:rPr>
          <w:rFonts w:ascii="楷体" w:hAnsi="楷体" w:eastAsia="楷体"/>
          <w:b/>
          <w:sz w:val="21"/>
        </w:rPr>
        <w:t xml:space="preserve">14. </w:t>
      </w:r>
      <w:r>
        <w:rPr>
          <w:rFonts w:ascii="楷体" w:hAnsi="楷体" w:eastAsia="楷体"/>
          <w:sz w:val="21"/>
        </w:rPr>
        <w:t>窗口　门窗　包含　含片　泊船　泊车　泊位　吴国　莲花　莲子</w:t>
      </w:r>
    </w:p>
    <w:p w14:paraId="6B9DEE8C">
      <w:pPr>
        <w:ind w:left="454"/>
      </w:pPr>
      <w:r>
        <w:rPr>
          <w:rFonts w:ascii="楷体" w:hAnsi="楷体" w:eastAsia="楷体"/>
          <w:sz w:val="21"/>
        </w:rPr>
        <w:t>莲心　干净　明净　净化　净身　映照　放映　反映　山岭　分水岭</w:t>
      </w:r>
    </w:p>
    <w:p w14:paraId="6BE5A611">
      <w:pPr>
        <w:spacing w:before="120"/>
      </w:pPr>
      <w:r>
        <w:rPr>
          <w:rFonts w:ascii="楷体" w:hAnsi="楷体" w:eastAsia="楷体"/>
          <w:b/>
          <w:sz w:val="21"/>
        </w:rPr>
        <w:t xml:space="preserve">15. </w:t>
      </w:r>
      <w:r>
        <w:rPr>
          <w:rFonts w:ascii="楷体" w:hAnsi="楷体" w:eastAsia="楷体"/>
          <w:sz w:val="21"/>
          <w:u w:val="single"/>
        </w:rPr>
        <w:t>雷雨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雷声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乌云</w:t>
      </w:r>
      <w:r>
        <w:rPr>
          <w:rFonts w:ascii="楷体" w:hAnsi="楷体" w:eastAsia="楷体"/>
          <w:sz w:val="21"/>
        </w:rPr>
        <w:t>　乌黑　黑白　黑色　沉思　低沉　响亮　响动</w:t>
      </w:r>
    </w:p>
    <w:p w14:paraId="709E46C3">
      <w:pPr>
        <w:ind w:left="454"/>
      </w:pPr>
      <w:r>
        <w:rPr>
          <w:rFonts w:ascii="楷体" w:hAnsi="楷体" w:eastAsia="楷体"/>
          <w:sz w:val="21"/>
          <w:u w:val="single"/>
        </w:rPr>
        <w:t>清新</w:t>
      </w:r>
      <w:r>
        <w:rPr>
          <w:rFonts w:ascii="楷体" w:hAnsi="楷体" w:eastAsia="楷体"/>
          <w:sz w:val="21"/>
        </w:rPr>
        <w:t>　新闻　新春　新年　欢迎　迎风　</w:t>
      </w:r>
      <w:r>
        <w:rPr>
          <w:rFonts w:ascii="楷体" w:hAnsi="楷体" w:eastAsia="楷体"/>
          <w:sz w:val="21"/>
          <w:u w:val="single"/>
        </w:rPr>
        <w:t>迎面</w:t>
      </w:r>
      <w:r>
        <w:rPr>
          <w:rFonts w:ascii="楷体" w:hAnsi="楷体" w:eastAsia="楷体"/>
          <w:sz w:val="21"/>
        </w:rPr>
        <w:t>　扑打　扑空　</w:t>
      </w:r>
      <w:r>
        <w:rPr>
          <w:rFonts w:ascii="楷体" w:hAnsi="楷体" w:eastAsia="楷体"/>
          <w:sz w:val="21"/>
          <w:u w:val="single"/>
        </w:rPr>
        <w:t>窗户</w:t>
      </w:r>
    </w:p>
    <w:p w14:paraId="77D432BB">
      <w:pPr>
        <w:ind w:left="454"/>
      </w:pPr>
      <w:r>
        <w:rPr>
          <w:rFonts w:ascii="楷体" w:hAnsi="楷体" w:eastAsia="楷体"/>
          <w:sz w:val="21"/>
          <w:u w:val="single"/>
        </w:rPr>
        <w:t>闪电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房子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黑沉沉</w:t>
      </w:r>
      <w:r>
        <w:rPr>
          <w:rFonts w:ascii="楷体" w:hAnsi="楷体" w:eastAsia="楷体"/>
          <w:sz w:val="21"/>
        </w:rPr>
        <w:t>　扑面而来　一声不响</w:t>
      </w:r>
    </w:p>
    <w:p w14:paraId="4F35860E">
      <w:pPr>
        <w:spacing w:before="120"/>
      </w:pPr>
      <w:r>
        <w:rPr>
          <w:rFonts w:ascii="楷体" w:hAnsi="楷体" w:eastAsia="楷体"/>
          <w:b/>
          <w:sz w:val="21"/>
        </w:rPr>
        <w:t xml:space="preserve">16. </w:t>
      </w:r>
      <w:r>
        <w:rPr>
          <w:rFonts w:ascii="楷体" w:hAnsi="楷体" w:eastAsia="楷体"/>
          <w:sz w:val="21"/>
        </w:rPr>
        <w:t>手指　指出　指导　</w:t>
      </w:r>
      <w:r>
        <w:rPr>
          <w:rFonts w:ascii="楷体" w:hAnsi="楷体" w:eastAsia="楷体"/>
          <w:sz w:val="21"/>
          <w:u w:val="single"/>
        </w:rPr>
        <w:t>指点</w:t>
      </w:r>
      <w:r>
        <w:rPr>
          <w:rFonts w:ascii="楷体" w:hAnsi="楷体" w:eastAsia="楷体"/>
          <w:sz w:val="21"/>
        </w:rPr>
        <w:t>　打针　针头　时针　分针　</w:t>
      </w:r>
      <w:r>
        <w:rPr>
          <w:rFonts w:ascii="楷体" w:hAnsi="楷体" w:eastAsia="楷体"/>
          <w:sz w:val="21"/>
          <w:u w:val="single"/>
        </w:rPr>
        <w:t>帮助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帮忙</w:t>
      </w:r>
    </w:p>
    <w:p w14:paraId="35A85FE0">
      <w:pPr>
        <w:ind w:left="454"/>
      </w:pPr>
      <w:r>
        <w:rPr>
          <w:rFonts w:ascii="楷体" w:hAnsi="楷体" w:eastAsia="楷体"/>
          <w:sz w:val="21"/>
        </w:rPr>
        <w:t>南方　南面　</w:t>
      </w:r>
      <w:r>
        <w:rPr>
          <w:rFonts w:ascii="楷体" w:hAnsi="楷体" w:eastAsia="楷体"/>
          <w:sz w:val="21"/>
          <w:u w:val="single"/>
        </w:rPr>
        <w:t>向导</w:t>
      </w:r>
      <w:r>
        <w:rPr>
          <w:rFonts w:ascii="楷体" w:hAnsi="楷体" w:eastAsia="楷体"/>
          <w:sz w:val="21"/>
        </w:rPr>
        <w:t>　领导　开导　劝导　</w:t>
      </w:r>
      <w:r>
        <w:rPr>
          <w:rFonts w:ascii="楷体" w:hAnsi="楷体" w:eastAsia="楷体"/>
          <w:sz w:val="21"/>
          <w:u w:val="single"/>
        </w:rPr>
        <w:t>忠实</w:t>
      </w:r>
      <w:r>
        <w:rPr>
          <w:rFonts w:ascii="楷体" w:hAnsi="楷体" w:eastAsia="楷体"/>
          <w:sz w:val="21"/>
        </w:rPr>
        <w:t>　忠告　</w:t>
      </w:r>
      <w:r>
        <w:rPr>
          <w:rFonts w:ascii="楷体" w:hAnsi="楷体" w:eastAsia="楷体"/>
          <w:sz w:val="21"/>
          <w:u w:val="single"/>
        </w:rPr>
        <w:t>永远</w:t>
      </w:r>
      <w:r>
        <w:rPr>
          <w:rFonts w:ascii="楷体" w:hAnsi="楷体" w:eastAsia="楷体"/>
          <w:sz w:val="21"/>
        </w:rPr>
        <w:t>　永别</w:t>
      </w:r>
    </w:p>
    <w:p w14:paraId="180BB868">
      <w:pPr>
        <w:ind w:left="454"/>
      </w:pPr>
      <w:r>
        <w:rPr>
          <w:rFonts w:ascii="楷体" w:hAnsi="楷体" w:eastAsia="楷体"/>
          <w:sz w:val="21"/>
        </w:rPr>
        <w:t>永久　</w:t>
      </w:r>
      <w:r>
        <w:rPr>
          <w:rFonts w:ascii="楷体" w:hAnsi="楷体" w:eastAsia="楷体"/>
          <w:sz w:val="21"/>
          <w:u w:val="single"/>
        </w:rPr>
        <w:t>黑夜</w:t>
      </w:r>
      <w:r>
        <w:rPr>
          <w:rFonts w:ascii="楷体" w:hAnsi="楷体" w:eastAsia="楷体"/>
          <w:sz w:val="21"/>
        </w:rPr>
        <w:t>　夜晚　夜空　过夜　</w:t>
      </w:r>
      <w:r>
        <w:rPr>
          <w:rFonts w:ascii="楷体" w:hAnsi="楷体" w:eastAsia="楷体"/>
          <w:sz w:val="21"/>
          <w:u w:val="single"/>
        </w:rPr>
        <w:t>特别</w:t>
      </w:r>
      <w:r>
        <w:rPr>
          <w:rFonts w:ascii="楷体" w:hAnsi="楷体" w:eastAsia="楷体"/>
          <w:sz w:val="21"/>
        </w:rPr>
        <w:t>　特产　特点　</w:t>
      </w:r>
      <w:r>
        <w:rPr>
          <w:rFonts w:ascii="楷体" w:hAnsi="楷体" w:eastAsia="楷体"/>
          <w:sz w:val="21"/>
          <w:u w:val="single"/>
        </w:rPr>
        <w:t>积雪</w:t>
      </w:r>
      <w:r>
        <w:rPr>
          <w:rFonts w:ascii="楷体" w:hAnsi="楷体" w:eastAsia="楷体"/>
          <w:sz w:val="21"/>
        </w:rPr>
        <w:t>　积木</w:t>
      </w:r>
    </w:p>
    <w:p w14:paraId="33649DED">
      <w:pPr>
        <w:ind w:left="454"/>
      </w:pPr>
      <w:r>
        <w:rPr>
          <w:rFonts w:ascii="楷体" w:hAnsi="楷体" w:eastAsia="楷体"/>
          <w:sz w:val="21"/>
        </w:rPr>
        <w:t>积分　</w:t>
      </w:r>
      <w:r>
        <w:rPr>
          <w:rFonts w:ascii="楷体" w:hAnsi="楷体" w:eastAsia="楷体"/>
          <w:sz w:val="21"/>
          <w:u w:val="single"/>
        </w:rPr>
        <w:t>野外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天然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方向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北极星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指南针</w:t>
      </w:r>
      <w:r>
        <w:rPr>
          <w:rFonts w:ascii="楷体" w:hAnsi="楷体" w:eastAsia="楷体"/>
          <w:sz w:val="21"/>
        </w:rPr>
        <w:t>　积少成多</w:t>
      </w:r>
    </w:p>
    <w:p w14:paraId="065BAE9A">
      <w:pPr>
        <w:spacing w:before="120"/>
      </w:pPr>
      <w:r>
        <w:rPr>
          <w:rFonts w:ascii="楷体" w:hAnsi="楷体" w:eastAsia="楷体"/>
          <w:b/>
          <w:sz w:val="21"/>
        </w:rPr>
        <w:t xml:space="preserve">17. </w:t>
      </w:r>
      <w:r>
        <w:rPr>
          <w:rFonts w:ascii="楷体" w:hAnsi="楷体" w:eastAsia="楷体"/>
          <w:sz w:val="21"/>
        </w:rPr>
        <w:t>航空　领航　航运　宇航　宇宙　或许　或是　或然　浴室　浴巾</w:t>
      </w:r>
    </w:p>
    <w:p w14:paraId="7DE74678">
      <w:pPr>
        <w:ind w:left="454"/>
      </w:pPr>
      <w:r>
        <w:rPr>
          <w:rFonts w:ascii="楷体" w:hAnsi="楷体" w:eastAsia="楷体"/>
          <w:sz w:val="21"/>
        </w:rPr>
        <w:t>浴衣　</w:t>
      </w:r>
      <w:r>
        <w:rPr>
          <w:rFonts w:ascii="楷体" w:hAnsi="楷体" w:eastAsia="楷体"/>
          <w:sz w:val="21"/>
          <w:u w:val="single"/>
        </w:rPr>
        <w:t>浴桶</w:t>
      </w:r>
      <w:r>
        <w:rPr>
          <w:rFonts w:ascii="楷体" w:hAnsi="楷体" w:eastAsia="楷体"/>
          <w:sz w:val="21"/>
        </w:rPr>
        <w:t>　铁桶　油桶　饭桶　</w:t>
      </w:r>
      <w:r>
        <w:rPr>
          <w:rFonts w:ascii="楷体" w:hAnsi="楷体" w:eastAsia="楷体"/>
          <w:sz w:val="21"/>
          <w:u w:val="single"/>
        </w:rPr>
        <w:t>活动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主要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方便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直接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清理</w:t>
      </w:r>
    </w:p>
    <w:p w14:paraId="1CE33599">
      <w:pPr>
        <w:ind w:left="454"/>
      </w:pPr>
      <w:r>
        <w:rPr>
          <w:rFonts w:ascii="楷体" w:hAnsi="楷体" w:eastAsia="楷体"/>
          <w:sz w:val="21"/>
          <w:u w:val="single"/>
        </w:rPr>
        <w:t>实在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通常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航天员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空间站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宇宙飞船</w:t>
      </w:r>
    </w:p>
    <w:p w14:paraId="618180A1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六　</w:t>
      </w:r>
      <w:r>
        <w:rPr>
          <w:rFonts w:ascii="楷体" w:hAnsi="楷体" w:eastAsia="楷体"/>
          <w:sz w:val="21"/>
        </w:rPr>
        <w:t>饭馆　会馆　面馆　所以　住所　一无所有　所作所为</w:t>
      </w:r>
    </w:p>
    <w:p w14:paraId="577FDFAD">
      <w:pPr>
        <w:spacing w:before="120"/>
        <w:rPr>
          <w:rFonts w:hint="default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第七单元：</w:t>
      </w:r>
    </w:p>
    <w:p w14:paraId="30159597">
      <w:pPr>
        <w:spacing w:before="120"/>
      </w:pPr>
      <w:r>
        <w:rPr>
          <w:rFonts w:ascii="楷体" w:hAnsi="楷体" w:eastAsia="楷体"/>
          <w:b/>
          <w:sz w:val="21"/>
        </w:rPr>
        <w:t xml:space="preserve">18. </w:t>
      </w:r>
      <w:r>
        <w:rPr>
          <w:rFonts w:ascii="楷体" w:hAnsi="楷体" w:eastAsia="楷体"/>
          <w:sz w:val="21"/>
          <w:u w:val="single"/>
        </w:rPr>
        <w:t>扇子</w:t>
      </w:r>
      <w:r>
        <w:rPr>
          <w:rFonts w:ascii="楷体" w:hAnsi="楷体" w:eastAsia="楷体"/>
          <w:sz w:val="21"/>
        </w:rPr>
        <w:t>　风扇　电扇　慢车　快慢　</w:t>
      </w:r>
      <w:r>
        <w:rPr>
          <w:rFonts w:ascii="楷体" w:hAnsi="楷体" w:eastAsia="楷体"/>
          <w:sz w:val="21"/>
          <w:u w:val="single"/>
        </w:rPr>
        <w:t>遇到</w:t>
      </w:r>
      <w:r>
        <w:rPr>
          <w:rFonts w:ascii="楷体" w:hAnsi="楷体" w:eastAsia="楷体"/>
          <w:sz w:val="21"/>
        </w:rPr>
        <w:t>　奇遇　遇难　</w:t>
      </w:r>
      <w:r>
        <w:rPr>
          <w:rFonts w:ascii="楷体" w:hAnsi="楷体" w:eastAsia="楷体"/>
          <w:sz w:val="21"/>
          <w:u w:val="single"/>
        </w:rPr>
        <w:t>一定</w:t>
      </w:r>
      <w:r>
        <w:rPr>
          <w:rFonts w:ascii="楷体" w:hAnsi="楷体" w:eastAsia="楷体"/>
          <w:sz w:val="21"/>
        </w:rPr>
        <w:t>　定向</w:t>
      </w:r>
    </w:p>
    <w:p w14:paraId="3CB66BE9">
      <w:pPr>
        <w:spacing w:before="120"/>
      </w:pPr>
      <w:r>
        <w:rPr>
          <w:rFonts w:ascii="楷体" w:hAnsi="楷体" w:eastAsia="楷体"/>
          <w:b/>
          <w:sz w:val="21"/>
        </w:rPr>
        <w:t xml:space="preserve">19. </w:t>
      </w:r>
      <w:r>
        <w:rPr>
          <w:rFonts w:ascii="楷体" w:hAnsi="楷体" w:eastAsia="楷体"/>
          <w:sz w:val="21"/>
          <w:u w:val="single"/>
        </w:rPr>
        <w:t>商店</w:t>
      </w:r>
      <w:r>
        <w:rPr>
          <w:rFonts w:ascii="楷体" w:hAnsi="楷体" w:eastAsia="楷体"/>
          <w:sz w:val="21"/>
        </w:rPr>
        <w:t>　店长　店名　</w:t>
      </w:r>
      <w:r>
        <w:rPr>
          <w:rFonts w:ascii="楷体" w:hAnsi="楷体" w:eastAsia="楷体"/>
          <w:sz w:val="21"/>
          <w:u w:val="single"/>
        </w:rPr>
        <w:t>决定</w:t>
      </w:r>
      <w:r>
        <w:rPr>
          <w:rFonts w:ascii="楷体" w:hAnsi="楷体" w:eastAsia="楷体"/>
          <w:sz w:val="21"/>
        </w:rPr>
        <w:t>　对决　决战　需要　军需　支付　应付</w:t>
      </w:r>
    </w:p>
    <w:p w14:paraId="07828ACF">
      <w:pPr>
        <w:ind w:left="454"/>
      </w:pPr>
      <w:r>
        <w:rPr>
          <w:rFonts w:ascii="楷体" w:hAnsi="楷体" w:eastAsia="楷体"/>
          <w:sz w:val="21"/>
        </w:rPr>
        <w:t>付出　</w:t>
      </w:r>
      <w:r>
        <w:rPr>
          <w:rFonts w:ascii="楷体" w:hAnsi="楷体" w:eastAsia="楷体"/>
          <w:sz w:val="21"/>
          <w:u w:val="single"/>
        </w:rPr>
        <w:t>工夫</w:t>
      </w:r>
      <w:r>
        <w:rPr>
          <w:rFonts w:ascii="楷体" w:hAnsi="楷体" w:eastAsia="楷体"/>
          <w:sz w:val="21"/>
        </w:rPr>
        <w:t>　夫人　大夫　</w:t>
      </w:r>
      <w:r>
        <w:rPr>
          <w:rFonts w:ascii="楷体" w:hAnsi="楷体" w:eastAsia="楷体"/>
          <w:sz w:val="21"/>
          <w:u w:val="single"/>
        </w:rPr>
        <w:t>终于</w:t>
      </w:r>
      <w:r>
        <w:rPr>
          <w:rFonts w:ascii="楷体" w:hAnsi="楷体" w:eastAsia="楷体"/>
          <w:sz w:val="21"/>
        </w:rPr>
        <w:t>　终点　终结　周期　日期　</w:t>
      </w:r>
      <w:r>
        <w:rPr>
          <w:rFonts w:ascii="楷体" w:hAnsi="楷体" w:eastAsia="楷体"/>
          <w:sz w:val="21"/>
          <w:u w:val="single"/>
        </w:rPr>
        <w:t>星期</w:t>
      </w:r>
    </w:p>
    <w:p w14:paraId="166F33ED">
      <w:pPr>
        <w:ind w:left="454"/>
      </w:pPr>
      <w:r>
        <w:rPr>
          <w:rFonts w:ascii="楷体" w:hAnsi="楷体" w:eastAsia="楷体"/>
          <w:sz w:val="21"/>
          <w:u w:val="single"/>
        </w:rPr>
        <w:t>河马</w:t>
      </w:r>
    </w:p>
    <w:p w14:paraId="2797D33B">
      <w:pPr>
        <w:spacing w:before="120"/>
      </w:pPr>
      <w:r>
        <w:rPr>
          <w:rFonts w:ascii="楷体" w:hAnsi="楷体" w:eastAsia="楷体"/>
          <w:b/>
          <w:sz w:val="21"/>
        </w:rPr>
        <w:t xml:space="preserve">20. </w:t>
      </w:r>
      <w:r>
        <w:rPr>
          <w:rFonts w:ascii="楷体" w:hAnsi="楷体" w:eastAsia="楷体"/>
          <w:sz w:val="21"/>
          <w:u w:val="single"/>
        </w:rPr>
        <w:t>青蛙</w:t>
      </w:r>
      <w:r>
        <w:rPr>
          <w:rFonts w:ascii="楷体" w:hAnsi="楷体" w:eastAsia="楷体"/>
          <w:sz w:val="21"/>
        </w:rPr>
        <w:t>　蛙跳　牛蛙　卖力　外卖　搬家　搬运　倒车　倒立　倒挂</w:t>
      </w:r>
    </w:p>
    <w:p w14:paraId="603BEAD6">
      <w:pPr>
        <w:ind w:left="454"/>
      </w:pPr>
      <w:r>
        <w:rPr>
          <w:rFonts w:ascii="楷体" w:hAnsi="楷体" w:eastAsia="楷体"/>
          <w:sz w:val="21"/>
          <w:u w:val="single"/>
        </w:rPr>
        <w:t>泉水</w:t>
      </w:r>
      <w:r>
        <w:rPr>
          <w:rFonts w:ascii="楷体" w:hAnsi="楷体" w:eastAsia="楷体"/>
          <w:sz w:val="21"/>
        </w:rPr>
        <w:t>　泉眼　温泉　山泉　破坏　冲破　破产　砍树　砍刀　蛙泳</w:t>
      </w:r>
    </w:p>
    <w:p w14:paraId="587C47BC">
      <w:pPr>
        <w:ind w:left="454"/>
      </w:pPr>
      <w:r>
        <w:rPr>
          <w:rFonts w:ascii="楷体" w:hAnsi="楷体" w:eastAsia="楷体"/>
          <w:sz w:val="21"/>
        </w:rPr>
        <w:t>冬泳　泳衣　</w:t>
      </w:r>
      <w:r>
        <w:rPr>
          <w:rFonts w:ascii="楷体" w:hAnsi="楷体" w:eastAsia="楷体"/>
          <w:sz w:val="21"/>
          <w:u w:val="single"/>
        </w:rPr>
        <w:t>野鸭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花丛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尽情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游泳</w:t>
      </w:r>
      <w:r>
        <w:rPr>
          <w:rFonts w:ascii="楷体" w:hAnsi="楷体" w:eastAsia="楷体"/>
          <w:sz w:val="21"/>
        </w:rPr>
        <w:t>　卖东西</w:t>
      </w:r>
    </w:p>
    <w:p w14:paraId="173047DA">
      <w:pPr>
        <w:spacing w:before="120"/>
      </w:pPr>
      <w:r>
        <w:rPr>
          <w:rFonts w:ascii="楷体" w:hAnsi="楷体" w:eastAsia="楷体"/>
          <w:b/>
          <w:sz w:val="21"/>
        </w:rPr>
        <w:t xml:space="preserve">21. </w:t>
      </w:r>
      <w:r>
        <w:rPr>
          <w:rFonts w:ascii="楷体" w:hAnsi="楷体" w:eastAsia="楷体"/>
          <w:sz w:val="21"/>
        </w:rPr>
        <w:t>仿照　仿真　仿写　</w:t>
      </w:r>
      <w:r>
        <w:rPr>
          <w:rFonts w:ascii="楷体" w:hAnsi="楷体" w:eastAsia="楷体"/>
          <w:sz w:val="21"/>
          <w:u w:val="single"/>
        </w:rPr>
        <w:t>仿佛</w:t>
      </w:r>
      <w:r>
        <w:rPr>
          <w:rFonts w:ascii="楷体" w:hAnsi="楷体" w:eastAsia="楷体"/>
          <w:sz w:val="21"/>
        </w:rPr>
        <w:t>　佛门　佛爷　</w:t>
      </w:r>
      <w:r>
        <w:rPr>
          <w:rFonts w:ascii="楷体" w:hAnsi="楷体" w:eastAsia="楷体"/>
          <w:sz w:val="21"/>
          <w:u w:val="single"/>
        </w:rPr>
        <w:t>纺织</w:t>
      </w:r>
      <w:r>
        <w:rPr>
          <w:rFonts w:ascii="楷体" w:hAnsi="楷体" w:eastAsia="楷体"/>
          <w:sz w:val="21"/>
        </w:rPr>
        <w:t>　纺线　织布　织女</w:t>
      </w:r>
    </w:p>
    <w:p w14:paraId="13283831">
      <w:pPr>
        <w:ind w:left="454"/>
      </w:pPr>
      <w:r>
        <w:rPr>
          <w:rFonts w:ascii="楷体" w:hAnsi="楷体" w:eastAsia="楷体"/>
          <w:sz w:val="21"/>
        </w:rPr>
        <w:t>合并　并进　信任　就任　如何　为何　何时　</w:t>
      </w:r>
      <w:r>
        <w:rPr>
          <w:rFonts w:ascii="楷体" w:hAnsi="楷体" w:eastAsia="楷体"/>
          <w:sz w:val="21"/>
          <w:u w:val="single"/>
        </w:rPr>
        <w:t>迟到</w:t>
      </w:r>
      <w:r>
        <w:rPr>
          <w:rFonts w:ascii="楷体" w:hAnsi="楷体" w:eastAsia="楷体"/>
          <w:sz w:val="21"/>
        </w:rPr>
        <w:t>　迟早　</w:t>
      </w:r>
      <w:r>
        <w:rPr>
          <w:rFonts w:ascii="楷体" w:hAnsi="楷体" w:eastAsia="楷体"/>
          <w:sz w:val="21"/>
          <w:u w:val="single"/>
        </w:rPr>
        <w:t>灵巧</w:t>
      </w:r>
    </w:p>
    <w:p w14:paraId="752C0ECD">
      <w:pPr>
        <w:ind w:left="454"/>
      </w:pPr>
      <w:r>
        <w:rPr>
          <w:rFonts w:ascii="楷体" w:hAnsi="楷体" w:eastAsia="楷体"/>
          <w:sz w:val="21"/>
          <w:u w:val="single"/>
        </w:rPr>
        <w:t>到处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怎样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目光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周游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以前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色彩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花纹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新奇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任何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事情</w:t>
      </w:r>
    </w:p>
    <w:p w14:paraId="21E8AE92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r>
        <w:rPr>
          <w:rFonts w:ascii="楷体" w:hAnsi="楷体" w:eastAsia="楷体"/>
          <w:b/>
          <w:sz w:val="21"/>
        </w:rPr>
        <w:t>七　</w:t>
      </w:r>
      <w:r>
        <w:rPr>
          <w:rFonts w:ascii="楷体" w:hAnsi="楷体" w:eastAsia="楷体"/>
          <w:sz w:val="21"/>
        </w:rPr>
        <w:t>学校　校服　校外　校内　室内　屋内　内外</w:t>
      </w:r>
    </w:p>
    <w:p w14:paraId="08E7D317">
      <w:pPr>
        <w:spacing w:before="120"/>
        <w:rPr>
          <w:rFonts w:hint="default" w:ascii="楷体" w:hAnsi="楷体" w:eastAsia="楷体"/>
          <w:b/>
          <w:sz w:val="21"/>
          <w:lang w:val="en-US" w:eastAsia="zh-CN"/>
        </w:rPr>
      </w:pPr>
      <w:r>
        <w:rPr>
          <w:rFonts w:hint="eastAsia"/>
          <w:b/>
          <w:sz w:val="21"/>
          <w:lang w:val="en-US" w:eastAsia="zh-CN"/>
        </w:rPr>
        <w:t>第八单元</w:t>
      </w:r>
    </w:p>
    <w:p w14:paraId="6E51AC45">
      <w:pPr>
        <w:spacing w:before="120"/>
      </w:pPr>
      <w:r>
        <w:rPr>
          <w:rFonts w:ascii="楷体" w:hAnsi="楷体" w:eastAsia="楷体"/>
          <w:b/>
          <w:sz w:val="21"/>
        </w:rPr>
        <w:t xml:space="preserve">22. </w:t>
      </w:r>
      <w:r>
        <w:rPr>
          <w:rFonts w:ascii="楷体" w:hAnsi="楷体" w:eastAsia="楷体"/>
          <w:sz w:val="21"/>
        </w:rPr>
        <w:t>射手　发射　</w:t>
      </w:r>
      <w:r>
        <w:rPr>
          <w:rFonts w:ascii="楷体" w:hAnsi="楷体" w:eastAsia="楷体"/>
          <w:sz w:val="21"/>
          <w:u w:val="single"/>
        </w:rPr>
        <w:t>最后</w:t>
      </w:r>
      <w:r>
        <w:rPr>
          <w:rFonts w:ascii="楷体" w:hAnsi="楷体" w:eastAsia="楷体"/>
          <w:sz w:val="21"/>
        </w:rPr>
        <w:t>　最美　</w:t>
      </w:r>
      <w:r>
        <w:rPr>
          <w:rFonts w:ascii="楷体" w:hAnsi="楷体" w:eastAsia="楷体"/>
          <w:sz w:val="21"/>
          <w:u w:val="single"/>
        </w:rPr>
        <w:t>开始</w:t>
      </w:r>
      <w:r>
        <w:rPr>
          <w:rFonts w:ascii="楷体" w:hAnsi="楷体" w:eastAsia="楷体"/>
          <w:sz w:val="21"/>
        </w:rPr>
        <w:t>　始终　起始　更换　交换　转换</w:t>
      </w:r>
    </w:p>
    <w:p w14:paraId="3687593F">
      <w:pPr>
        <w:ind w:left="454"/>
      </w:pPr>
      <w:r>
        <w:rPr>
          <w:rFonts w:ascii="楷体" w:hAnsi="楷体" w:eastAsia="楷体"/>
          <w:sz w:val="21"/>
          <w:u w:val="single"/>
        </w:rPr>
        <w:t>值日</w:t>
      </w:r>
      <w:r>
        <w:rPr>
          <w:rFonts w:ascii="楷体" w:hAnsi="楷体" w:eastAsia="楷体"/>
          <w:sz w:val="21"/>
        </w:rPr>
        <w:t>　数值　净值　弓步　弓背　弓形　消炎　发炎　此刻　此事</w:t>
      </w:r>
    </w:p>
    <w:p w14:paraId="10F006E9">
      <w:pPr>
        <w:ind w:left="454"/>
      </w:pPr>
      <w:r>
        <w:rPr>
          <w:rFonts w:ascii="楷体" w:hAnsi="楷体" w:eastAsia="楷体"/>
          <w:sz w:val="21"/>
        </w:rPr>
        <w:t>如此　</w:t>
      </w:r>
      <w:r>
        <w:rPr>
          <w:rFonts w:ascii="楷体" w:hAnsi="楷体" w:eastAsia="楷体"/>
          <w:sz w:val="21"/>
          <w:u w:val="single"/>
        </w:rPr>
        <w:t>从此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光明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决心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欢唱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生机</w:t>
      </w:r>
    </w:p>
    <w:p w14:paraId="685DB332">
      <w:pPr>
        <w:spacing w:before="120"/>
      </w:pPr>
      <w:r>
        <w:rPr>
          <w:rFonts w:ascii="楷体" w:hAnsi="楷体" w:eastAsia="楷体"/>
          <w:b/>
          <w:sz w:val="21"/>
        </w:rPr>
        <w:t xml:space="preserve">23. </w:t>
      </w:r>
      <w:r>
        <w:rPr>
          <w:rFonts w:ascii="楷体" w:hAnsi="楷体" w:eastAsia="楷体"/>
          <w:sz w:val="21"/>
          <w:u w:val="single"/>
        </w:rPr>
        <w:t>忽然</w:t>
      </w:r>
      <w:r>
        <w:rPr>
          <w:rFonts w:ascii="楷体" w:hAnsi="楷体" w:eastAsia="楷体"/>
          <w:sz w:val="21"/>
        </w:rPr>
        <w:t>　忽视　忽闪　文件　物件　事件　启动　</w:t>
      </w:r>
      <w:r>
        <w:rPr>
          <w:rFonts w:ascii="楷体" w:hAnsi="楷体" w:eastAsia="楷体"/>
          <w:sz w:val="21"/>
          <w:u w:val="single"/>
        </w:rPr>
        <w:t>启发</w:t>
      </w:r>
      <w:r>
        <w:rPr>
          <w:rFonts w:ascii="楷体" w:hAnsi="楷体" w:eastAsia="楷体"/>
          <w:sz w:val="21"/>
        </w:rPr>
        <w:t>　开启　</w:t>
      </w:r>
      <w:r>
        <w:rPr>
          <w:rFonts w:ascii="楷体" w:hAnsi="楷体" w:eastAsia="楷体"/>
          <w:sz w:val="21"/>
          <w:u w:val="single"/>
        </w:rPr>
        <w:t>号召</w:t>
      </w:r>
    </w:p>
    <w:p w14:paraId="079F6B8C">
      <w:pPr>
        <w:ind w:left="454"/>
      </w:pPr>
      <w:r>
        <w:rPr>
          <w:rFonts w:ascii="楷体" w:hAnsi="楷体" w:eastAsia="楷体"/>
          <w:sz w:val="21"/>
        </w:rPr>
        <w:t>召见　群众　听众　</w:t>
      </w:r>
      <w:r>
        <w:rPr>
          <w:rFonts w:ascii="楷体" w:hAnsi="楷体" w:eastAsia="楷体"/>
          <w:sz w:val="21"/>
          <w:u w:val="single"/>
        </w:rPr>
        <w:t>民众</w:t>
      </w:r>
      <w:r>
        <w:rPr>
          <w:rFonts w:ascii="楷体" w:hAnsi="楷体" w:eastAsia="楷体"/>
          <w:sz w:val="21"/>
        </w:rPr>
        <w:t>　完全　完成　完结　却步　冷却　了却</w:t>
      </w:r>
    </w:p>
    <w:p w14:paraId="4C97EA01">
      <w:pPr>
        <w:ind w:left="454"/>
      </w:pPr>
      <w:r>
        <w:rPr>
          <w:rFonts w:ascii="楷体" w:hAnsi="楷体" w:eastAsia="楷体"/>
          <w:sz w:val="21"/>
        </w:rPr>
        <w:t>供应　供品　供需　</w:t>
      </w:r>
      <w:r>
        <w:rPr>
          <w:rFonts w:ascii="楷体" w:hAnsi="楷体" w:eastAsia="楷体"/>
          <w:sz w:val="21"/>
          <w:u w:val="single"/>
        </w:rPr>
        <w:t>传说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首领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步行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搬运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自由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道理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根本</w:t>
      </w:r>
    </w:p>
    <w:p w14:paraId="1C9A8A7F">
      <w:pPr>
        <w:ind w:left="454"/>
      </w:pPr>
      <w:r>
        <w:rPr>
          <w:rFonts w:ascii="楷体" w:hAnsi="楷体" w:eastAsia="楷体"/>
          <w:sz w:val="21"/>
          <w:u w:val="single"/>
        </w:rPr>
        <w:t>果然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提供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便利</w:t>
      </w:r>
    </w:p>
    <w:p w14:paraId="1165C153">
      <w:pPr>
        <w:spacing w:before="120"/>
      </w:pPr>
      <w:r>
        <w:rPr>
          <w:rFonts w:ascii="楷体" w:hAnsi="楷体" w:eastAsia="楷体"/>
          <w:b/>
          <w:sz w:val="21"/>
        </w:rPr>
        <w:t xml:space="preserve">24. </w:t>
      </w:r>
      <w:r>
        <w:rPr>
          <w:rFonts w:ascii="楷体" w:hAnsi="楷体" w:eastAsia="楷体"/>
          <w:sz w:val="21"/>
          <w:u w:val="single"/>
        </w:rPr>
        <w:t>洪水</w:t>
      </w:r>
      <w:r>
        <w:rPr>
          <w:rFonts w:ascii="楷体" w:hAnsi="楷体" w:eastAsia="楷体"/>
          <w:sz w:val="21"/>
        </w:rPr>
        <w:t>　洪亮　</w:t>
      </w:r>
      <w:r>
        <w:rPr>
          <w:rFonts w:ascii="楷体" w:hAnsi="楷体" w:eastAsia="楷体"/>
          <w:sz w:val="21"/>
          <w:u w:val="single"/>
        </w:rPr>
        <w:t>百姓</w:t>
      </w:r>
      <w:r>
        <w:rPr>
          <w:rFonts w:ascii="楷体" w:hAnsi="楷体" w:eastAsia="楷体"/>
          <w:sz w:val="21"/>
        </w:rPr>
        <w:t>　姓名　皮带　</w:t>
      </w:r>
      <w:r>
        <w:rPr>
          <w:rFonts w:ascii="楷体" w:hAnsi="楷体" w:eastAsia="楷体"/>
          <w:sz w:val="21"/>
          <w:u w:val="single"/>
        </w:rPr>
        <w:t>带领</w:t>
      </w:r>
      <w:r>
        <w:rPr>
          <w:rFonts w:ascii="楷体" w:hAnsi="楷体" w:eastAsia="楷体"/>
          <w:sz w:val="21"/>
        </w:rPr>
        <w:t>　带鱼　灾难　水灾　火灾</w:t>
      </w:r>
    </w:p>
    <w:p w14:paraId="29EBC04D">
      <w:pPr>
        <w:ind w:left="454"/>
      </w:pPr>
      <w:r>
        <w:rPr>
          <w:rFonts w:ascii="楷体" w:hAnsi="楷体" w:eastAsia="楷体"/>
          <w:sz w:val="21"/>
          <w:u w:val="single"/>
        </w:rPr>
        <w:t>必须</w:t>
      </w:r>
      <w:r>
        <w:rPr>
          <w:rFonts w:ascii="楷体" w:hAnsi="楷体" w:eastAsia="楷体"/>
          <w:sz w:val="21"/>
        </w:rPr>
        <w:t>　必然　务必　须得　</w:t>
      </w:r>
      <w:r>
        <w:rPr>
          <w:rFonts w:ascii="楷体" w:hAnsi="楷体" w:eastAsia="楷体"/>
          <w:sz w:val="21"/>
          <w:u w:val="single"/>
        </w:rPr>
        <w:t>仍然</w:t>
      </w:r>
      <w:r>
        <w:rPr>
          <w:rFonts w:ascii="楷体" w:hAnsi="楷体" w:eastAsia="楷体"/>
          <w:sz w:val="21"/>
        </w:rPr>
        <w:t>　仍需　仍有　</w:t>
      </w:r>
      <w:r>
        <w:rPr>
          <w:rFonts w:ascii="楷体" w:hAnsi="楷体" w:eastAsia="楷体"/>
          <w:sz w:val="21"/>
          <w:u w:val="single"/>
        </w:rPr>
        <w:t>继续</w:t>
      </w:r>
      <w:r>
        <w:rPr>
          <w:rFonts w:ascii="楷体" w:hAnsi="楷体" w:eastAsia="楷体"/>
          <w:sz w:val="21"/>
        </w:rPr>
        <w:t>　继任　继位</w:t>
      </w:r>
    </w:p>
    <w:p w14:paraId="282BF72B">
      <w:pPr>
        <w:ind w:left="454"/>
      </w:pPr>
      <w:r>
        <w:rPr>
          <w:rFonts w:ascii="楷体" w:hAnsi="楷体" w:eastAsia="楷体"/>
          <w:sz w:val="21"/>
        </w:rPr>
        <w:t>连续　续写　续航　作业　</w:t>
      </w:r>
      <w:r>
        <w:rPr>
          <w:rFonts w:ascii="楷体" w:hAnsi="楷体" w:eastAsia="楷体"/>
          <w:sz w:val="21"/>
          <w:u w:val="single"/>
        </w:rPr>
        <w:t>农业</w:t>
      </w:r>
      <w:r>
        <w:rPr>
          <w:rFonts w:ascii="楷体" w:hAnsi="楷体" w:eastAsia="楷体"/>
          <w:sz w:val="21"/>
        </w:rPr>
        <w:t>　事业　</w:t>
      </w:r>
      <w:r>
        <w:rPr>
          <w:rFonts w:ascii="楷体" w:hAnsi="楷体" w:eastAsia="楷体"/>
          <w:sz w:val="21"/>
          <w:u w:val="single"/>
        </w:rPr>
        <w:t>痛苦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反而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治服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采用</w:t>
      </w:r>
    </w:p>
    <w:p w14:paraId="64A49737">
      <w:pPr>
        <w:ind w:left="454"/>
      </w:pPr>
      <w:r>
        <w:rPr>
          <w:rFonts w:ascii="楷体" w:hAnsi="楷体" w:eastAsia="楷体"/>
          <w:sz w:val="21"/>
          <w:u w:val="single"/>
        </w:rPr>
        <w:t>奔波</w:t>
      </w:r>
      <w:r>
        <w:rPr>
          <w:rFonts w:ascii="楷体" w:hAnsi="楷体" w:eastAsia="楷体"/>
          <w:sz w:val="21"/>
        </w:rPr>
        <w:t>　</w:t>
      </w:r>
      <w:r>
        <w:rPr>
          <w:rFonts w:ascii="楷体" w:hAnsi="楷体" w:eastAsia="楷体"/>
          <w:sz w:val="21"/>
          <w:u w:val="single"/>
        </w:rPr>
        <w:t>安居乐业</w:t>
      </w:r>
    </w:p>
    <w:p w14:paraId="2F1CB4EB">
      <w:pPr>
        <w:spacing w:before="80"/>
      </w:pPr>
      <w:r>
        <w:rPr>
          <w:rFonts w:hint="eastAsia"/>
          <w:b/>
          <w:sz w:val="21"/>
          <w:lang w:val="en-US" w:eastAsia="zh-CN"/>
        </w:rPr>
        <w:t>语文园地</w:t>
      </w:r>
      <w:bookmarkStart w:id="0" w:name="_GoBack"/>
      <w:bookmarkEnd w:id="0"/>
      <w:r>
        <w:rPr>
          <w:rFonts w:ascii="楷体" w:hAnsi="楷体" w:eastAsia="楷体"/>
          <w:b/>
          <w:sz w:val="21"/>
        </w:rPr>
        <w:t>八　</w:t>
      </w:r>
      <w:r>
        <w:rPr>
          <w:rFonts w:ascii="楷体" w:hAnsi="楷体" w:eastAsia="楷体"/>
          <w:sz w:val="21"/>
        </w:rPr>
        <w:t>灿烂　烂果　破烂　金灿灿</w:t>
      </w: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9BC296"/>
    <w:rsid w:val="A8FD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exact"/>
    </w:pPr>
    <w:rPr>
      <w:rFonts w:ascii="楷体" w:hAnsi="楷体" w:eastAsia="楷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Office_12.1.25849.25849_F1E327BC-269C-435d-A152-05C5408002CA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关婉湫</cp:lastModifiedBy>
  <dcterms:modified xsi:type="dcterms:W3CDTF">2026-04-27T15:27:41Z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5E4E7EAA86927BCF840EEF6954FE530D_42</vt:lpwstr>
  </property>
</Properties>
</file>